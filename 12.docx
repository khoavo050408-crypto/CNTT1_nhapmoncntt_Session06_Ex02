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6453F5">
      <w:pPr>
        <w:keepNext/>
        <w:spacing w:before="280" w:after="120"/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</w:pPr>
      <w:bookmarkStart w:id="0" w:name="_GoBack"/>
      <w:bookmarkEnd w:id="0"/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6"/>
        </w:rPr>
        <w:t>Phần 1: Phân tích sai lầm</w:t>
      </w:r>
    </w:p>
    <w:p w14:paraId="3C53A862">
      <w:pPr>
        <w:spacing w:after="120"/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  <w:t>1. Sai lầm của An: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  <w:t xml:space="preserve">An đã dùng lệnh 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  <w:t>Get-ChildItem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  <w:t xml:space="preserve"> kết hợp với tham số 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  <w:t>-Filter "*404*"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  <w:t>. Lệnh này chỉ tìm kiếm các **tên file hoặc tên thư mục** có chứa chuỗi "404" trong ổ cứng, chứ không đọc dữ liệu bên trong file. Do không có file nào tên chứa "404", kết quả trả về bị trống rỗng.</w:t>
      </w:r>
    </w:p>
    <w:p w14:paraId="27361EA2">
      <w:pPr>
        <w:spacing w:after="160"/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  <w:t>2. Phân biệt bản chất hai lệnh trong PowerShell: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  <w:br w:type="textWrapping"/>
      </w:r>
    </w:p>
    <w:p w14:paraId="3CE5BDE8">
      <w:pPr>
        <w:pStyle w:val="23"/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  <w:t xml:space="preserve">Get-ChildItem (Alias: dir, ls): 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  <w:t>Dùng để tìm kiếm **vị trí file/thư mục** (dựa vào tên file, đuôi file, đường dẫn). Lệnh này hoàn toàn KHÔNG xem hay kiểm tra nội dung bên trong file.</w:t>
      </w:r>
    </w:p>
    <w:p w14:paraId="70901F9F">
      <w:pPr>
        <w:pStyle w:val="23"/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  <w:t xml:space="preserve">Select-String (Alias: sls): 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  <w:t>Dùng để tìm kiếm **nội dung văn bản bên trong file** (tương tự lệnh grep trong Linux). Lệnh sẽ quét qua từng dòng chữ trong file để lọc ra các dòng chứa từ khóa yêu cầu.</w:t>
      </w:r>
    </w:p>
    <w:p w14:paraId="274EA97D">
      <w:pPr>
        <w:keepNext/>
        <w:spacing w:before="280" w:after="120"/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6"/>
        </w:rPr>
        <w:t>Phần 2: Sửa lỗi &amp; Câu lệnh chuẩn</w:t>
      </w:r>
    </w:p>
    <w:p w14:paraId="0B35E3C8">
      <w:pPr>
        <w:spacing w:after="120"/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  <w:t xml:space="preserve">Để lọc các dòng chứa chữ **"ERROR"** trong file 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  <w:t>access.log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  <w:t xml:space="preserve"> và hiển thị kèm số dòng để kỹ sư dễ tra cứu, ta dùng câu lệnh chuẩn sau:</w:t>
      </w:r>
    </w:p>
    <w:p w14:paraId="5A719897">
      <w:pPr>
        <w:spacing w:before="0" w:after="120"/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1"/>
        </w:rPr>
        <w:t>CÚ PHÁP CHUẨN (POWERSHELL):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1"/>
        </w:rPr>
        <w:br w:type="textWrapping"/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0"/>
        </w:rPr>
        <w:t>Select-String -Path access.log -Pattern "ERROR"</w:t>
      </w:r>
    </w:p>
    <w:p w14:paraId="06ADD7C4">
      <w:pPr>
        <w:spacing w:after="120"/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  <w:t xml:space="preserve">Hoặc viết gọn bằng cách sử dụng alias 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  <w:t>sls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  <w:t>:</w:t>
      </w:r>
    </w:p>
    <w:p w14:paraId="0BF93210">
      <w:pPr>
        <w:spacing w:before="0" w:after="120"/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1"/>
        </w:rPr>
        <w:t>CÚ PHÁP RÚT GỌN: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1"/>
        </w:rPr>
        <w:br w:type="textWrapping"/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0"/>
        </w:rPr>
        <w:t>sls access.log -Pattern "ERROR"</w:t>
      </w:r>
    </w:p>
    <w:p w14:paraId="2C1126D5">
      <w:pPr>
        <w:keepNext/>
        <w:spacing w:before="280" w:after="120"/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6"/>
        </w:rPr>
        <w:t>Giải thích tham số &amp; Kết quả hiển thị:</w:t>
      </w:r>
    </w:p>
    <w:p w14:paraId="34B046B1">
      <w:pPr>
        <w:pStyle w:val="23"/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  <w:t xml:space="preserve">-Path access.log: 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  <w:t>Chỉ định đường dẫn đến file log cần kiểm tra.</w:t>
      </w:r>
    </w:p>
    <w:p w14:paraId="543605A2">
      <w:pPr>
        <w:pStyle w:val="23"/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  <w:t xml:space="preserve">-Pattern "ERROR": 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  <w:t>Từ khóa mẫu cần tìm kiếm bên trong file.</w:t>
      </w:r>
    </w:p>
    <w:p w14:paraId="0819847B">
      <w:pPr>
        <w:pStyle w:val="23"/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  <w:t xml:space="preserve">Hiển thị số dòng (Line Number): 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  <w:t xml:space="preserve">Mặc định, lệnh Select-String trong PowerShell sẽ tự động in ra màn hình cấu trúc bao gồm: 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  <w:t>Tên_File : Số_Dòng : Nội_Dung_Dòng_Lỗi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</w:rPr>
        <w:t>. Điều này giúp các kỹ sư ngay lập tức định vị chính xác vị trí lỗi mà không cần thêm tham số phụ.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primaryFont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DC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color w:val="333333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427</Words>
  <Characters>1713</Characters>
  <Lines>0</Lines>
  <Paragraphs>0</Paragraphs>
  <TotalTime>2</TotalTime>
  <ScaleCrop>false</ScaleCrop>
  <LinksUpToDate>false</LinksUpToDate>
  <CharactersWithSpaces>2110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Đăng Khoa Võ Phan</cp:lastModifiedBy>
  <dcterms:modified xsi:type="dcterms:W3CDTF">2026-10-12T12:18:30Z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eyJoZGlkIjoiNGVhMjcwZTBiZGEzYzU2OTFlMzIyZjMxM2YwYTAwY2EiLCJ1c2VySWQiOiIxMzc0NDA2MzMzODA3In0=</vt:lpwstr>
  </property>
  <property fmtid="{D5CDD505-2E9C-101B-9397-08002B2CF9AE}" pid="3" name="KSOProductBuildVer">
    <vt:lpwstr>1033-12.1.0.28485</vt:lpwstr>
  </property>
  <property fmtid="{D5CDD505-2E9C-101B-9397-08002B2CF9AE}" pid="4" name="ICV">
    <vt:lpwstr>E40F96D358B24D94A992C2E60C3CE8AB_12</vt:lpwstr>
  </property>
</Properties>
</file>